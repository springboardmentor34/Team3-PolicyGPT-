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B4B49">
      <w:pPr>
        <w:pStyle w:val="2"/>
        <w:jc w:val="center"/>
        <w:rPr>
          <w:sz w:val="52"/>
          <w:szCs w:val="52"/>
        </w:rPr>
      </w:pPr>
      <w:bookmarkStart w:id="0" w:name="_GoBack"/>
      <w:bookmarkEnd w:id="0"/>
      <w:r>
        <w:rPr>
          <w:sz w:val="52"/>
          <w:szCs w:val="52"/>
        </w:rPr>
        <w:t>PolicyGPT</w:t>
      </w:r>
    </w:p>
    <w:p w14:paraId="7B44BEBD"/>
    <w:p w14:paraId="650C59EE">
      <w:pPr>
        <w:jc w:val="center"/>
        <w:rPr>
          <w:sz w:val="28"/>
          <w:szCs w:val="28"/>
        </w:rPr>
      </w:pPr>
      <w:r>
        <w:rPr>
          <w:sz w:val="28"/>
          <w:szCs w:val="28"/>
        </w:rPr>
        <w:t>UI Wireframes.</w:t>
      </w:r>
    </w:p>
    <w:p w14:paraId="3A841D24">
      <w:r>
        <w:t>These wireframes are intentionally simple but realistic enough to serve as the blueprint for Angular development.</w:t>
      </w:r>
    </w:p>
    <w:p w14:paraId="795EBDF3">
      <w:pPr>
        <w:pStyle w:val="3"/>
      </w:pPr>
      <w:r>
        <w:t>Login</w:t>
      </w:r>
    </w:p>
    <w:p w14:paraId="42AA053E">
      <w:r>
        <w:drawing>
          <wp:inline distT="0" distB="0" distL="0" distR="0">
            <wp:extent cx="5669280" cy="4049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0001">
      <w:pPr>
        <w:pStyle w:val="3"/>
      </w:pPr>
      <w:r>
        <w:t>Registration</w:t>
      </w:r>
    </w:p>
    <w:p w14:paraId="5544F017">
      <w:r>
        <w:drawing>
          <wp:inline distT="0" distB="0" distL="0" distR="0">
            <wp:extent cx="5669280" cy="4049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985E">
      <w:pPr>
        <w:pStyle w:val="3"/>
      </w:pPr>
      <w:r>
        <w:t>Citizen Dashboard</w:t>
      </w:r>
    </w:p>
    <w:p w14:paraId="47D12B36">
      <w:r>
        <w:drawing>
          <wp:inline distT="0" distB="0" distL="0" distR="0">
            <wp:extent cx="5669280" cy="4049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8105">
      <w:pPr>
        <w:pStyle w:val="3"/>
      </w:pPr>
      <w:r>
        <w:t>Government Dashboard</w:t>
      </w:r>
    </w:p>
    <w:p w14:paraId="702984D0">
      <w:r>
        <w:drawing>
          <wp:inline distT="0" distB="0" distL="0" distR="0">
            <wp:extent cx="5669280" cy="40493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2444">
      <w:pPr>
        <w:pStyle w:val="3"/>
      </w:pPr>
      <w:r>
        <w:t>Policy Search</w:t>
      </w:r>
    </w:p>
    <w:p w14:paraId="3C50EC31">
      <w:r>
        <w:drawing>
          <wp:inline distT="0" distB="0" distL="0" distR="0">
            <wp:extent cx="5669280" cy="4049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E314">
      <w:pPr>
        <w:pStyle w:val="3"/>
      </w:pPr>
      <w:r>
        <w:t>Policy Details</w:t>
      </w:r>
    </w:p>
    <w:p w14:paraId="1CF1307D">
      <w:r>
        <w:drawing>
          <wp:inline distT="0" distB="0" distL="0" distR="0">
            <wp:extent cx="5669280" cy="40493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E40E">
      <w:pPr>
        <w:pStyle w:val="3"/>
      </w:pPr>
      <w:r>
        <w:t>Scheme Details</w:t>
      </w:r>
    </w:p>
    <w:p w14:paraId="3A82D337">
      <w:r>
        <w:drawing>
          <wp:inline distT="0" distB="0" distL="0" distR="0">
            <wp:extent cx="5669280" cy="40493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AEA3">
      <w:pPr>
        <w:pStyle w:val="3"/>
      </w:pPr>
      <w:r>
        <w:t>Eligibility Checker</w:t>
      </w:r>
    </w:p>
    <w:p w14:paraId="04516BE6">
      <w:r>
        <w:drawing>
          <wp:inline distT="0" distB="0" distL="0" distR="0">
            <wp:extent cx="5669280" cy="4049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1160">
      <w:pPr>
        <w:pStyle w:val="3"/>
      </w:pPr>
      <w:r>
        <w:t>Reports Dashboard</w:t>
      </w:r>
    </w:p>
    <w:p w14:paraId="519859E7">
      <w:r>
        <w:drawing>
          <wp:inline distT="0" distB="0" distL="0" distR="0">
            <wp:extent cx="5669280" cy="40493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DE70">
      <w:pPr>
        <w:pStyle w:val="3"/>
      </w:pPr>
      <w:r>
        <w:t>Notifications</w:t>
      </w:r>
    </w:p>
    <w:p w14:paraId="7B0B61A0">
      <w:r>
        <w:drawing>
          <wp:inline distT="0" distB="0" distL="0" distR="0">
            <wp:extent cx="5669280" cy="40493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09E5"/>
    <w:rsid w:val="0015074B"/>
    <w:rsid w:val="0029639D"/>
    <w:rsid w:val="00306259"/>
    <w:rsid w:val="00326F90"/>
    <w:rsid w:val="00720B6F"/>
    <w:rsid w:val="00AA1D8D"/>
    <w:rsid w:val="00B1567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36</Words>
  <Characters>257</Characters>
  <Lines>2</Lines>
  <Paragraphs>1</Paragraphs>
  <TotalTime>2</TotalTime>
  <ScaleCrop>false</ScaleCrop>
  <LinksUpToDate>false</LinksUpToDate>
  <CharactersWithSpaces>280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2026-07-28T14:16:00Z</dcterms:created>
  <dc:creator>python-docx</dc:creator>
  <dc:description>generated by python-docx</dc:description>
  <cp:lastModifiedBy>Abs Sri charan</cp:lastModifiedBy>
  <dcterms:modified xsi:type="dcterms:W3CDTF">2026-07-29T13:20:22Z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154A1562A3484FB496248EA566835082_13</vt:lpwstr>
  </property>
</Properties>
</file>